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B9A17">
      <w:pPr>
        <w:pStyle w:val="2"/>
        <w:jc w:val="center"/>
        <w:rPr>
          <w:rFonts w:hint="default" w:ascii="Times New Roman" w:hAnsi="Times New Roman" w:cs="Times New Roman"/>
          <w:color w:val="auto"/>
          <w:sz w:val="36"/>
          <w:szCs w:val="36"/>
        </w:rPr>
      </w:pPr>
      <w:r>
        <w:rPr>
          <w:rFonts w:hint="default" w:ascii="Times New Roman" w:hAnsi="Times New Roman" w:cs="Times New Roman"/>
          <w:color w:val="auto"/>
          <w:sz w:val="40"/>
          <w:szCs w:val="40"/>
        </w:rPr>
        <w:t xml:space="preserve">GAME DESIGN DOCUMENT 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  <w:sz w:val="36"/>
          <w:szCs w:val="36"/>
        </w:rPr>
        <w:t>Plane Simulation Game</w:t>
      </w:r>
    </w:p>
    <w:p w14:paraId="358700B0">
      <w:pPr>
        <w:jc w:val="left"/>
        <w:rPr>
          <w:rFonts w:hint="default" w:ascii="Times New Roman" w:hAnsi="Times New Roman" w:cs="Times New Roman"/>
          <w:color w:val="auto"/>
        </w:rPr>
      </w:pPr>
    </w:p>
    <w:p w14:paraId="4E020BFC">
      <w:pPr>
        <w:pStyle w:val="3"/>
        <w:numPr>
          <w:ilvl w:val="0"/>
          <w:numId w:val="7"/>
        </w:numPr>
        <w:jc w:val="left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Game Overview</w:t>
      </w:r>
    </w:p>
    <w:p w14:paraId="5585E047">
      <w:pPr>
        <w:rPr>
          <w:rFonts w:hint="default"/>
        </w:rPr>
      </w:pP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6EB7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28" w:type="dxa"/>
          </w:tcPr>
          <w:p w14:paraId="5CA41C7B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Game Title</w:t>
            </w:r>
          </w:p>
        </w:tc>
        <w:tc>
          <w:tcPr>
            <w:tcW w:w="4428" w:type="dxa"/>
          </w:tcPr>
          <w:p w14:paraId="70F274A8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 xml:space="preserve">3D Plane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 xml:space="preserve"> Simulat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ion</w:t>
            </w:r>
          </w:p>
        </w:tc>
      </w:tr>
      <w:tr w14:paraId="233D5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600E8E01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Genre</w:t>
            </w:r>
          </w:p>
        </w:tc>
        <w:tc>
          <w:tcPr>
            <w:tcW w:w="4428" w:type="dxa"/>
          </w:tcPr>
          <w:p w14:paraId="50BEB603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Simulation</w:t>
            </w:r>
          </w:p>
        </w:tc>
      </w:tr>
      <w:tr w14:paraId="41BB1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00D54A5C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Platform</w:t>
            </w:r>
          </w:p>
        </w:tc>
        <w:tc>
          <w:tcPr>
            <w:tcW w:w="4428" w:type="dxa"/>
          </w:tcPr>
          <w:p w14:paraId="61EE9547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PC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 xml:space="preserve"> &amp; Android</w:t>
            </w:r>
          </w:p>
        </w:tc>
      </w:tr>
      <w:tr w14:paraId="66DA4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1AD81E22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Game Engine</w:t>
            </w:r>
          </w:p>
        </w:tc>
        <w:tc>
          <w:tcPr>
            <w:tcW w:w="4428" w:type="dxa"/>
          </w:tcPr>
          <w:p w14:paraId="6AC952AE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Simulation Enthusiasts</w:t>
            </w:r>
          </w:p>
        </w:tc>
      </w:tr>
      <w:tr w14:paraId="13891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416D7C46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Game Mode</w:t>
            </w:r>
          </w:p>
        </w:tc>
        <w:tc>
          <w:tcPr>
            <w:tcW w:w="4428" w:type="dxa"/>
          </w:tcPr>
          <w:p w14:paraId="42C9C993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Single Player</w:t>
            </w:r>
          </w:p>
        </w:tc>
      </w:tr>
    </w:tbl>
    <w:p w14:paraId="60FEE2A2">
      <w:pPr>
        <w:jc w:val="left"/>
        <w:rPr>
          <w:rFonts w:hint="default" w:ascii="Times New Roman" w:hAnsi="Times New Roman" w:cs="Times New Roman"/>
          <w:color w:val="auto"/>
        </w:rPr>
      </w:pPr>
    </w:p>
    <w:p w14:paraId="513B8D21">
      <w:pPr>
        <w:pStyle w:val="3"/>
        <w:numPr>
          <w:ilvl w:val="0"/>
          <w:numId w:val="7"/>
        </w:numPr>
        <w:ind w:left="0" w:leftChars="0" w:firstLine="0" w:firstLineChars="0"/>
        <w:jc w:val="left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Game Concept</w:t>
      </w:r>
    </w:p>
    <w:p w14:paraId="226B790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player controls  an airplane in a realistic 3D environment. The game simulates real-world flight mechanics such as takeoff, mid-air control, and landing.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2.1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Objective:</w:t>
      </w:r>
    </w:p>
    <w:p w14:paraId="059AB721">
      <w:pPr>
        <w:numPr>
          <w:ilvl w:val="0"/>
          <w:numId w:val="8"/>
        </w:numPr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Perform a safe takeoff from the runway</w:t>
      </w:r>
    </w:p>
    <w:p w14:paraId="25D2B17B">
      <w:pPr>
        <w:numPr>
          <w:ilvl w:val="0"/>
          <w:numId w:val="8"/>
        </w:numPr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Maintain stable flight</w:t>
      </w:r>
    </w:p>
    <w:p w14:paraId="51147A77">
      <w:pPr>
        <w:numPr>
          <w:ilvl w:val="0"/>
          <w:numId w:val="8"/>
        </w:numPr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Successfully land at the destination airport</w:t>
      </w:r>
    </w:p>
    <w:p w14:paraId="4265E5C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Win Condition:</w:t>
      </w:r>
    </w:p>
    <w:p w14:paraId="64E81203"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Aircraft lands safely within the landing zone without crashing</w:t>
      </w:r>
    </w:p>
    <w:p w14:paraId="51CB2DF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Lose Condition:</w:t>
      </w:r>
    </w:p>
    <w:p w14:paraId="775F11BE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spacing w:line="240" w:lineRule="auto"/>
        <w:ind w:left="420" w:leftChars="0" w:hanging="420" w:firstLineChars="0"/>
      </w:pPr>
      <w:r>
        <w:t>Aircraft crashesl</w:t>
      </w:r>
    </w:p>
    <w:p w14:paraId="6587EF86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t>Player loses control of the plane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color w:val="auto"/>
        </w:rPr>
        <w:br w:type="textWrapping"/>
      </w:r>
    </w:p>
    <w:p w14:paraId="5C58A1BF">
      <w:pPr>
        <w:pStyle w:val="33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 w:right="0" w:rightChars="0"/>
        <w:rPr>
          <w:rFonts w:hint="default" w:ascii="Times New Roman" w:hAnsi="Times New Roman" w:cs="Times New Roman"/>
          <w:color w:val="auto"/>
        </w:rPr>
      </w:pPr>
    </w:p>
    <w:p w14:paraId="467D4FBC">
      <w:pPr>
        <w:pStyle w:val="3"/>
        <w:numPr>
          <w:ilvl w:val="0"/>
          <w:numId w:val="7"/>
        </w:numPr>
        <w:ind w:left="0" w:leftChars="0" w:firstLine="0" w:firstLineChars="0"/>
        <w:jc w:val="left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Gameplay Mechanics</w:t>
      </w:r>
    </w:p>
    <w:p w14:paraId="0F47D90C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3.1 Control System</w:t>
      </w:r>
    </w:p>
    <w:p w14:paraId="388B479A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aircraft is controlled entirely using the keyboard. Each key corresponds to a specific movement of the plane.</w:t>
      </w:r>
    </w:p>
    <w:p w14:paraId="707B6BE1">
      <w:pPr>
        <w:numPr>
          <w:ilvl w:val="0"/>
          <w:numId w:val="9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Keyboard Controls:</w:t>
      </w:r>
    </w:p>
    <w:p w14:paraId="2185F178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Up Arrow: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Moves the plane upward</w:t>
      </w:r>
    </w:p>
    <w:p w14:paraId="62E3BBA5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Down Arrow: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Moves the plane downward</w:t>
      </w:r>
    </w:p>
    <w:p w14:paraId="4B167391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Left Arrow: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Turns the plane to the left</w:t>
      </w:r>
    </w:p>
    <w:p w14:paraId="403BC98B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Right Arrow: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Turns the plane to the right</w:t>
      </w:r>
    </w:p>
    <w:p w14:paraId="2AE1ECA8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These controls allow the player to freely navigate the plane in the game environment.</w:t>
      </w:r>
    </w:p>
    <w:p w14:paraId="454D6F18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3.2 Plane Movement Mechanics</w:t>
      </w:r>
    </w:p>
    <w:p w14:paraId="2B00C610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plane movement is based on direct position and rotation control rather than advanced flight physics.</w:t>
      </w:r>
    </w:p>
    <w:p w14:paraId="340FF8D9">
      <w:pPr>
        <w:numPr>
          <w:ilvl w:val="0"/>
          <w:numId w:val="9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Pressing the Up Arrow increases the vertical position of the plane.</w:t>
      </w:r>
    </w:p>
    <w:p w14:paraId="52772933">
      <w:pPr>
        <w:numPr>
          <w:ilvl w:val="0"/>
          <w:numId w:val="9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Pressing the Down Arrow decreases the altitude.</w:t>
      </w:r>
    </w:p>
    <w:p w14:paraId="50C376C8">
      <w:pPr>
        <w:numPr>
          <w:ilvl w:val="0"/>
          <w:numId w:val="9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Pressing the Left Arrow rotates the plane to the left.</w:t>
      </w:r>
    </w:p>
    <w:p w14:paraId="29E07512">
      <w:pPr>
        <w:numPr>
          <w:ilvl w:val="0"/>
          <w:numId w:val="9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Pressing the Right Arrow rotates the plane to the right.</w:t>
      </w:r>
    </w:p>
    <w:p w14:paraId="2DFC5311">
      <w:pPr>
        <w:numPr>
          <w:ilvl w:val="0"/>
          <w:numId w:val="9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plane continues moving forward smoothly to simulate flying.</w:t>
      </w:r>
    </w:p>
    <w:p w14:paraId="6EDBCB81">
      <w:pPr>
        <w:numPr>
          <w:ilvl w:val="0"/>
          <w:numId w:val="9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movement system ensures stable and predictable control for the player.</w:t>
      </w:r>
    </w:p>
    <w:p w14:paraId="22E2D511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3.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 xml:space="preserve"> Camera System</w:t>
      </w:r>
    </w:p>
    <w:p w14:paraId="6F46ED7D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T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hird-person camera is attached to the plane to give the player a clear view of movement and surroundings.</w:t>
      </w:r>
    </w:p>
    <w:p w14:paraId="5813D193">
      <w:pPr>
        <w:numPr>
          <w:ilvl w:val="0"/>
          <w:numId w:val="9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Camera follows the plane smoothly</w:t>
      </w:r>
    </w:p>
    <w:p w14:paraId="72639AE6">
      <w:pPr>
        <w:numPr>
          <w:ilvl w:val="0"/>
          <w:numId w:val="9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Maintains a fixed distance and angle</w:t>
      </w:r>
    </w:p>
    <w:p w14:paraId="7471E8A1">
      <w:pPr>
        <w:numPr>
          <w:ilvl w:val="0"/>
          <w:numId w:val="9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Automatically adjusts position based on plane rotation</w:t>
      </w:r>
    </w:p>
    <w:p w14:paraId="057AB046">
      <w:pPr>
        <w:numPr>
          <w:ilvl w:val="0"/>
          <w:numId w:val="9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This helps the player maintain control and awareness during gameplay.</w:t>
      </w:r>
    </w:p>
    <w:p w14:paraId="5A462FD0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6570F75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31EF2F1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3.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 xml:space="preserve"> Collision Handling</w:t>
      </w:r>
    </w:p>
    <w:p w14:paraId="110E6338">
      <w:pPr>
        <w:numPr>
          <w:ilvl w:val="0"/>
          <w:numId w:val="9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Collision with terrain or obstacles results in failure</w:t>
      </w:r>
    </w:p>
    <w:p w14:paraId="3F7683F9">
      <w:pPr>
        <w:numPr>
          <w:ilvl w:val="0"/>
          <w:numId w:val="9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Collision logic is handled using Unity colliders</w:t>
      </w:r>
    </w:p>
    <w:p w14:paraId="2498916E">
      <w:pPr>
        <w:numPr>
          <w:ilvl w:val="0"/>
          <w:numId w:val="9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Visual or text feedback is shown when a crash occurs</w:t>
      </w:r>
    </w:p>
    <w:p w14:paraId="074E9BEE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3.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5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 xml:space="preserve"> Game Flow</w:t>
      </w:r>
    </w:p>
    <w:p w14:paraId="3B7E7B72">
      <w:pPr>
        <w:numPr>
          <w:ilvl w:val="0"/>
          <w:numId w:val="9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Player starts the game from the main menu</w:t>
      </w:r>
    </w:p>
    <w:p w14:paraId="67E23341">
      <w:pPr>
        <w:numPr>
          <w:ilvl w:val="0"/>
          <w:numId w:val="9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Plane spawns at a fixed starting position</w:t>
      </w:r>
    </w:p>
    <w:p w14:paraId="4246DAF8">
      <w:pPr>
        <w:numPr>
          <w:ilvl w:val="0"/>
          <w:numId w:val="9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Player controls the plane using the keyboard</w:t>
      </w:r>
    </w:p>
    <w:p w14:paraId="72C028AA">
      <w:pPr>
        <w:numPr>
          <w:ilvl w:val="0"/>
          <w:numId w:val="9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game continues until the player crashes or completes the level</w:t>
      </w:r>
    </w:p>
    <w:p w14:paraId="3AB21493">
      <w:pPr>
        <w:numPr>
          <w:ilvl w:val="0"/>
          <w:numId w:val="9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Result screen is displayed at the end</w:t>
      </w:r>
    </w:p>
    <w:p w14:paraId="36C47068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3.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6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 xml:space="preserve"> Player Feedback</w:t>
      </w:r>
    </w:p>
    <w:p w14:paraId="1755EE8C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game provides basic feedback to guide the player.</w:t>
      </w:r>
    </w:p>
    <w:p w14:paraId="6F7E4B3B">
      <w:pPr>
        <w:numPr>
          <w:ilvl w:val="0"/>
          <w:numId w:val="9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On-screen instructions for controls</w:t>
      </w:r>
    </w:p>
    <w:p w14:paraId="0606980C">
      <w:pPr>
        <w:numPr>
          <w:ilvl w:val="0"/>
          <w:numId w:val="9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Simple UI messages for success or failure</w:t>
      </w:r>
    </w:p>
    <w:p w14:paraId="425C3407">
      <w:pPr>
        <w:numPr>
          <w:ilvl w:val="0"/>
          <w:numId w:val="9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Smooth animations to indicate movement</w:t>
      </w:r>
    </w:p>
    <w:p w14:paraId="7D009F63">
      <w:pPr>
        <w:pStyle w:val="3"/>
        <w:numPr>
          <w:ilvl w:val="0"/>
          <w:numId w:val="7"/>
        </w:numPr>
        <w:ind w:left="0" w:leftChars="0" w:firstLine="0" w:firstLineChars="0"/>
        <w:jc w:val="left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Levels &amp; Missions</w:t>
      </w:r>
    </w:p>
    <w:p w14:paraId="3E32C698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game consists of two main modes: Free Flight Mode and Airport-to-Airport Mission Mode. Each mode is designed to provide a different gameplay experience while using the same plane controller.</w:t>
      </w:r>
    </w:p>
    <w:p w14:paraId="70752246">
      <w:pPr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4.1 Free Flight Mode (Demo Mode)</w:t>
      </w:r>
    </w:p>
    <w:p w14:paraId="3AC3056B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mode allows the player to fly the plane freely without any objectives.</w:t>
      </w:r>
    </w:p>
    <w:p w14:paraId="70A7AA82">
      <w:pPr>
        <w:numPr>
          <w:ilvl w:val="0"/>
          <w:numId w:val="10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Plane  in an open sky environment</w:t>
      </w:r>
    </w:p>
    <w:p w14:paraId="55E39CD8">
      <w:pPr>
        <w:numPr>
          <w:ilvl w:val="0"/>
          <w:numId w:val="10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mission goals or time limits</w:t>
      </w:r>
    </w:p>
    <w:p w14:paraId="09D13408">
      <w:pPr>
        <w:numPr>
          <w:ilvl w:val="0"/>
          <w:numId w:val="10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Player can practice plane controls</w:t>
      </w:r>
    </w:p>
    <w:p w14:paraId="565DBCCC">
      <w:pPr>
        <w:numPr>
          <w:ilvl w:val="0"/>
          <w:numId w:val="10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Exit option is available to return to the main menu</w:t>
      </w:r>
    </w:p>
    <w:p w14:paraId="775D83B2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mode is mainly used for learning and testing plane movement.</w:t>
      </w:r>
    </w:p>
    <w:p w14:paraId="7AF8B908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37F5ABE4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3AA9044E">
      <w:pPr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4.2 Airport-to-Airport Mission Mode</w:t>
      </w:r>
    </w:p>
    <w:p w14:paraId="05F07318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mode provides structured gameplay with a clear objective.</w:t>
      </w:r>
    </w:p>
    <w:p w14:paraId="47EE3ED4">
      <w:pPr>
        <w:numPr>
          <w:ilvl w:val="0"/>
          <w:numId w:val="10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Plane starts at a predefined airport</w:t>
      </w:r>
    </w:p>
    <w:p w14:paraId="4BA895F9">
      <w:pPr>
        <w:numPr>
          <w:ilvl w:val="0"/>
          <w:numId w:val="10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Player must fly the plane to the destination airport</w:t>
      </w:r>
    </w:p>
    <w:p w14:paraId="44DA8F2C">
      <w:pPr>
        <w:numPr>
          <w:ilvl w:val="0"/>
          <w:numId w:val="10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Destination is marked using a visible landing or arrival zone</w:t>
      </w:r>
    </w:p>
    <w:p w14:paraId="40FEB5FD">
      <w:pPr>
        <w:numPr>
          <w:ilvl w:val="0"/>
          <w:numId w:val="10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Mission is completed when the plane reaches the destination area</w:t>
      </w:r>
    </w:p>
    <w:p w14:paraId="6312398E">
      <w:pPr>
        <w:pStyle w:val="3"/>
        <w:jc w:val="left"/>
        <w:rPr>
          <w:rFonts w:hint="default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5. Environment</w:t>
      </w:r>
    </w:p>
    <w:p w14:paraId="33153B4F">
      <w:pPr>
        <w:jc w:val="left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environment increases realism and immersion.</w:t>
      </w:r>
    </w:p>
    <w:p w14:paraId="7A4631E1">
      <w:pPr>
        <w:numPr>
          <w:ilvl w:val="0"/>
          <w:numId w:val="11"/>
        </w:numPr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Airports with runways</w:t>
      </w:r>
    </w:p>
    <w:p w14:paraId="29B587A3">
      <w:pPr>
        <w:numPr>
          <w:ilvl w:val="0"/>
          <w:numId w:val="11"/>
        </w:numPr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Mountains and terrain</w:t>
      </w:r>
    </w:p>
    <w:p w14:paraId="0CD13B16">
      <w:pPr>
        <w:numPr>
          <w:ilvl w:val="0"/>
          <w:numId w:val="11"/>
        </w:numPr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Ocean and water bodies</w:t>
      </w:r>
    </w:p>
    <w:p w14:paraId="3E540FBC">
      <w:pPr>
        <w:numPr>
          <w:ilvl w:val="0"/>
          <w:numId w:val="11"/>
        </w:numPr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Skybox with clouds</w:t>
      </w:r>
    </w:p>
    <w:p w14:paraId="07FC4BDC">
      <w:pPr>
        <w:numPr>
          <w:ilvl w:val="0"/>
          <w:numId w:val="11"/>
        </w:numPr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Day and night cycle(optional)</w:t>
      </w:r>
    </w:p>
    <w:p w14:paraId="302FC0F1">
      <w:pPr>
        <w:pStyle w:val="3"/>
        <w:numPr>
          <w:ilvl w:val="0"/>
          <w:numId w:val="12"/>
        </w:numPr>
        <w:jc w:val="left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UI / UX Design</w:t>
      </w:r>
    </w:p>
    <w:p w14:paraId="5D02903E">
      <w:pPr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UI/UX ensures the game is easy and user-friendly.</w:t>
      </w:r>
    </w:p>
    <w:p w14:paraId="3CCA7709">
      <w:pPr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Screens:</w:t>
      </w:r>
    </w:p>
    <w:p w14:paraId="6D395C5B">
      <w:pPr>
        <w:numPr>
          <w:ilvl w:val="0"/>
          <w:numId w:val="13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Main Menu</w:t>
      </w:r>
    </w:p>
    <w:p w14:paraId="7AEE863D">
      <w:pPr>
        <w:numPr>
          <w:ilvl w:val="0"/>
          <w:numId w:val="13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Aircraft Selection</w:t>
      </w:r>
    </w:p>
    <w:p w14:paraId="72DABD9B">
      <w:pPr>
        <w:numPr>
          <w:ilvl w:val="0"/>
          <w:numId w:val="13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Mission Selection</w:t>
      </w:r>
    </w:p>
    <w:p w14:paraId="37218B99">
      <w:pPr>
        <w:numPr>
          <w:ilvl w:val="0"/>
          <w:numId w:val="13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Pause Menu</w:t>
      </w:r>
    </w:p>
    <w:p w14:paraId="3ADD91C5">
      <w:pPr>
        <w:numPr>
          <w:ilvl w:val="0"/>
          <w:numId w:val="13"/>
        </w:numPr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Mission Complete / Fail Screen</w:t>
      </w:r>
    </w:p>
    <w:p w14:paraId="3F4C4B0F">
      <w:pPr>
        <w:pStyle w:val="3"/>
        <w:jc w:val="left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  <w:lang w:val="en-US"/>
        </w:rPr>
        <w:t>7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. Audio Design</w:t>
      </w:r>
    </w:p>
    <w:p w14:paraId="4243B34C">
      <w:pPr>
        <w:jc w:val="left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Audio enhances realism.</w:t>
      </w:r>
    </w:p>
    <w:p w14:paraId="73DC4FC3">
      <w:pPr>
        <w:numPr>
          <w:ilvl w:val="0"/>
          <w:numId w:val="14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Engine sound (idle and high speed)</w:t>
      </w:r>
    </w:p>
    <w:p w14:paraId="050C4D41">
      <w:pPr>
        <w:numPr>
          <w:ilvl w:val="0"/>
          <w:numId w:val="14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Crash sound effects</w:t>
      </w:r>
    </w:p>
    <w:p w14:paraId="7E896462">
      <w:pPr>
        <w:numPr>
          <w:ilvl w:val="0"/>
          <w:numId w:val="14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Background music </w:t>
      </w:r>
    </w:p>
    <w:p w14:paraId="03958209">
      <w:pPr>
        <w:pStyle w:val="3"/>
        <w:numPr>
          <w:numId w:val="0"/>
        </w:numPr>
        <w:ind w:leftChars="0"/>
        <w:jc w:val="left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8. 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Technical Specifications</w:t>
      </w:r>
    </w:p>
    <w:p w14:paraId="75C314EA">
      <w:pPr>
        <w:pStyle w:val="33"/>
        <w:numPr>
          <w:ilvl w:val="0"/>
          <w:numId w:val="15"/>
        </w:numPr>
        <w:bidi w:val="0"/>
        <w:rPr>
          <w:color w:val="auto"/>
          <w:sz w:val="24"/>
          <w:szCs w:val="24"/>
        </w:rPr>
      </w:pPr>
      <w:r>
        <w:rPr>
          <w:rStyle w:val="34"/>
          <w:color w:val="auto"/>
          <w:sz w:val="24"/>
          <w:szCs w:val="24"/>
        </w:rPr>
        <w:t>Game Engine:</w:t>
      </w:r>
      <w:r>
        <w:rPr>
          <w:color w:val="auto"/>
          <w:sz w:val="24"/>
          <w:szCs w:val="24"/>
        </w:rPr>
        <w:t xml:space="preserve"> </w:t>
      </w:r>
      <w:r>
        <w:rPr>
          <w:b w:val="0"/>
          <w:bCs w:val="0"/>
          <w:color w:val="auto"/>
          <w:sz w:val="24"/>
          <w:szCs w:val="24"/>
        </w:rPr>
        <w:t>Unity</w:t>
      </w:r>
    </w:p>
    <w:p w14:paraId="4E1D77C6">
      <w:pPr>
        <w:pStyle w:val="33"/>
        <w:numPr>
          <w:ilvl w:val="0"/>
          <w:numId w:val="15"/>
        </w:numPr>
        <w:bidi w:val="0"/>
        <w:rPr>
          <w:sz w:val="24"/>
          <w:szCs w:val="24"/>
        </w:rPr>
      </w:pPr>
      <w:r>
        <w:rPr>
          <w:rStyle w:val="34"/>
          <w:sz w:val="24"/>
          <w:szCs w:val="24"/>
        </w:rPr>
        <w:t>Key Technical Features:</w:t>
      </w:r>
      <w:r>
        <w:rPr>
          <w:sz w:val="24"/>
          <w:szCs w:val="24"/>
        </w:rPr>
        <w:t xml:space="preserve"> AI (Flight Path &amp; Autopilot), Input System (Keyboard), Physics (Collision Detection)</w:t>
      </w:r>
    </w:p>
    <w:p w14:paraId="36FCF8C6">
      <w:pPr>
        <w:pStyle w:val="33"/>
        <w:numPr>
          <w:ilvl w:val="0"/>
          <w:numId w:val="15"/>
        </w:numPr>
        <w:bidi w:val="0"/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en-US"/>
        </w:rPr>
      </w:pPr>
      <w:r>
        <w:rPr>
          <w:rStyle w:val="34"/>
          <w:sz w:val="24"/>
          <w:szCs w:val="24"/>
        </w:rPr>
        <w:t>Performance Strategy:</w:t>
      </w:r>
      <w:r>
        <w:rPr>
          <w:sz w:val="24"/>
          <w:szCs w:val="24"/>
        </w:rPr>
        <w:t xml:space="preserve"> Baked lighting for scenery, low-poly models for distant objects, LOD (Level of Detail) for planes and environment</w:t>
      </w:r>
    </w:p>
    <w:p w14:paraId="6E005A40">
      <w:pPr>
        <w:spacing w:line="240" w:lineRule="auto"/>
        <w:jc w:val="left"/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en-US"/>
        </w:rPr>
        <w:t>9</w:t>
      </w: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  <w:t>. Development &amp; Launch Plan</w:t>
      </w:r>
    </w:p>
    <w:p w14:paraId="25DF97B0">
      <w:pPr>
        <w:spacing w:line="240" w:lineRule="auto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9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 xml:space="preserve">.1 Phase 1: 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Pre-production</w:t>
      </w:r>
    </w:p>
    <w:p w14:paraId="4614C9DB">
      <w:pPr>
        <w:spacing w:line="240" w:lineRule="auto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Goal: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Finalize Game Design Document (GDD)</w:t>
      </w:r>
    </w:p>
    <w:p w14:paraId="0F2B60AD">
      <w:pPr>
        <w:spacing w:line="240" w:lineRule="auto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Tasks: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Build one flight environment (e.g., airport, airspace, or small terrain)</w:t>
      </w:r>
    </w:p>
    <w:p w14:paraId="6BF801CB">
      <w:pPr>
        <w:spacing w:line="240" w:lineRule="auto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Implement core loop: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Player controls (plane movement &amp; camera), Basic takeoff/landing mechanics, HUD (speed, altitude)</w:t>
      </w:r>
    </w:p>
    <w:p w14:paraId="773E16B7">
      <w:pPr>
        <w:spacing w:line="240" w:lineRule="auto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9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.2 Phase 2: Production</w:t>
      </w:r>
    </w:p>
    <w:p w14:paraId="6BF44109">
      <w:pPr>
        <w:spacing w:line="240" w:lineRule="auto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Goal: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Build the full game</w:t>
      </w:r>
    </w:p>
    <w:p w14:paraId="2A8AA070">
      <w:pPr>
        <w:spacing w:line="240" w:lineRule="auto"/>
        <w:jc w:val="left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Milestone 1: Alpha (Feature Complete)</w:t>
      </w:r>
    </w:p>
    <w:p w14:paraId="23A5489A">
      <w:pPr>
        <w:numPr>
          <w:ilvl w:val="0"/>
          <w:numId w:val="15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Full flight mechanics implemented (takeoff, landing, cruise, maneuvers)</w:t>
      </w:r>
    </w:p>
    <w:p w14:paraId="1FFA6DEE">
      <w:pPr>
        <w:numPr>
          <w:ilvl w:val="0"/>
          <w:numId w:val="15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lanes implemented with autopilot for  missions</w:t>
      </w:r>
    </w:p>
    <w:p w14:paraId="1BDC3F78">
      <w:pPr>
        <w:spacing w:line="240" w:lineRule="auto"/>
        <w:jc w:val="left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Milestone 2: Beta (Content Complete)</w:t>
      </w:r>
    </w:p>
    <w:p w14:paraId="3F1D96CB">
      <w:pPr>
        <w:numPr>
          <w:ilvl w:val="0"/>
          <w:numId w:val="15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Full map/airspace fully detailed (terrain, airports)</w:t>
      </w:r>
    </w:p>
    <w:p w14:paraId="4122F105">
      <w:pPr>
        <w:numPr>
          <w:ilvl w:val="0"/>
          <w:numId w:val="15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All plane models, animations (landing gear, flaps)</w:t>
      </w:r>
    </w:p>
    <w:p w14:paraId="5BDFF726">
      <w:pPr>
        <w:numPr>
          <w:ilvl w:val="0"/>
          <w:numId w:val="15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Balancing plane physics and controls for realism and fun</w:t>
      </w:r>
    </w:p>
    <w:p w14:paraId="7181ED90">
      <w:pPr>
        <w:spacing w:line="240" w:lineRule="auto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Optimization: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Ensure smooth performance on target devices</w:t>
      </w:r>
    </w:p>
    <w:p w14:paraId="65312800">
      <w:pPr>
        <w:spacing w:line="240" w:lineRule="auto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9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.3 Phase 3: Build &amp; Publish</w:t>
      </w:r>
    </w:p>
    <w:p w14:paraId="067B905D">
      <w:pPr>
        <w:spacing w:line="240" w:lineRule="auto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Goal: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Make a build of the game</w:t>
      </w:r>
    </w:p>
    <w:p w14:paraId="17C351F1">
      <w:pPr>
        <w:spacing w:line="240" w:lineRule="auto"/>
        <w:jc w:val="left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Tasks:</w:t>
      </w:r>
    </w:p>
    <w:p w14:paraId="33E84175">
      <w:pPr>
        <w:numPr>
          <w:ilvl w:val="0"/>
          <w:numId w:val="15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Repeatedly test for bugs (crashes, physics glitches, AI issues)</w:t>
      </w:r>
    </w:p>
    <w:p w14:paraId="5C667C57">
      <w:pPr>
        <w:numPr>
          <w:ilvl w:val="0"/>
          <w:numId w:val="15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Ensure all controls, HUD, and environment elements function correctly</w:t>
      </w:r>
    </w:p>
    <w:p w14:paraId="26EF0519">
      <w:pPr>
        <w:numPr>
          <w:ilvl w:val="0"/>
          <w:numId w:val="15"/>
        </w:numPr>
        <w:spacing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Publish (Optional: PC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or mobile platforms depending on target)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D434B3"/>
    <w:multiLevelType w:val="singleLevel"/>
    <w:tmpl w:val="8CD434B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8C01FB3"/>
    <w:multiLevelType w:val="singleLevel"/>
    <w:tmpl w:val="B8C01FB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1628539"/>
    <w:multiLevelType w:val="singleLevel"/>
    <w:tmpl w:val="E162853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70B8F57"/>
    <w:multiLevelType w:val="singleLevel"/>
    <w:tmpl w:val="F70B8F5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0BF2C4C6"/>
    <w:multiLevelType w:val="singleLevel"/>
    <w:tmpl w:val="0BF2C4C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3AF81CF8"/>
    <w:multiLevelType w:val="singleLevel"/>
    <w:tmpl w:val="3AF81CF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44E3AE1B"/>
    <w:multiLevelType w:val="singleLevel"/>
    <w:tmpl w:val="44E3AE1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4511B49C"/>
    <w:multiLevelType w:val="singleLevel"/>
    <w:tmpl w:val="4511B49C"/>
    <w:lvl w:ilvl="0" w:tentative="0">
      <w:start w:val="6"/>
      <w:numFmt w:val="decimal"/>
      <w:suff w:val="space"/>
      <w:lvlText w:val="%1."/>
      <w:lvlJc w:val="left"/>
    </w:lvl>
  </w:abstractNum>
  <w:abstractNum w:abstractNumId="14">
    <w:nsid w:val="4E4A11BB"/>
    <w:multiLevelType w:val="singleLevel"/>
    <w:tmpl w:val="4E4A11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8"/>
  </w:num>
  <w:num w:numId="5">
    <w:abstractNumId w:val="5"/>
  </w:num>
  <w:num w:numId="6">
    <w:abstractNumId w:val="4"/>
  </w:num>
  <w:num w:numId="7">
    <w:abstractNumId w:val="2"/>
  </w:num>
  <w:num w:numId="8">
    <w:abstractNumId w:val="12"/>
  </w:num>
  <w:num w:numId="9">
    <w:abstractNumId w:val="1"/>
  </w:num>
  <w:num w:numId="10">
    <w:abstractNumId w:val="11"/>
  </w:num>
  <w:num w:numId="11">
    <w:abstractNumId w:val="14"/>
  </w:num>
  <w:num w:numId="12">
    <w:abstractNumId w:val="13"/>
  </w:num>
  <w:num w:numId="13">
    <w:abstractNumId w:val="10"/>
  </w:num>
  <w:num w:numId="14">
    <w:abstractNumId w:val="0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2729"/>
    <w:rsid w:val="00B47730"/>
    <w:rsid w:val="00CB0664"/>
    <w:rsid w:val="00FC693F"/>
    <w:rsid w:val="0FCD6524"/>
    <w:rsid w:val="1634517A"/>
    <w:rsid w:val="18997E67"/>
    <w:rsid w:val="4362182D"/>
    <w:rsid w:val="4EA23FAE"/>
    <w:rsid w:val="51CE094C"/>
    <w:rsid w:val="525F6430"/>
    <w:rsid w:val="54B66FF4"/>
    <w:rsid w:val="57641E3C"/>
    <w:rsid w:val="580C6D7B"/>
    <w:rsid w:val="66CF0044"/>
    <w:rsid w:val="6B7E06E8"/>
    <w:rsid w:val="6BF866F3"/>
    <w:rsid w:val="72BF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Zain Rasool 109</cp:lastModifiedBy>
  <dcterms:modified xsi:type="dcterms:W3CDTF">2026-01-07T12:08:08Z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8BC220E2FB324ADF865A4EC211CA2045_12</vt:lpwstr>
  </property>
</Properties>
</file>